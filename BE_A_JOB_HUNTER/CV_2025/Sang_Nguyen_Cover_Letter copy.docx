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C512" w14:textId="2747BCF8" w:rsidR="0008115C" w:rsidRPr="003F224A" w:rsidRDefault="00B6001D">
      <w:pPr>
        <w:pStyle w:val="Name"/>
        <w:rPr>
          <w:lang w:val="fi-FI"/>
        </w:rPr>
      </w:pPr>
      <w:r w:rsidRPr="003F224A">
        <w:rPr>
          <w:lang w:val="fi-FI"/>
        </w:rPr>
        <w:t>Sang nguyen</w:t>
      </w:r>
    </w:p>
    <w:p w14:paraId="58793AD3" w14:textId="64FDDDA7" w:rsidR="0008115C" w:rsidRPr="00B6001D" w:rsidRDefault="00B6001D">
      <w:pPr>
        <w:pStyle w:val="ContactInformation"/>
        <w:rPr>
          <w:szCs w:val="24"/>
          <w:lang w:val="fi-FI"/>
        </w:rPr>
      </w:pPr>
      <w:proofErr w:type="spellStart"/>
      <w:r w:rsidRPr="00B6001D">
        <w:rPr>
          <w:szCs w:val="24"/>
          <w:lang w:val="fi-FI"/>
        </w:rPr>
        <w:t>Katariinantori</w:t>
      </w:r>
      <w:proofErr w:type="spellEnd"/>
      <w:r w:rsidRPr="00B6001D">
        <w:rPr>
          <w:szCs w:val="24"/>
          <w:lang w:val="fi-FI"/>
        </w:rPr>
        <w:t xml:space="preserve"> 2, 67100 Kokkola | </w:t>
      </w:r>
      <w:hyperlink r:id="rId7" w:history="1">
        <w:r w:rsidRPr="0079531A">
          <w:rPr>
            <w:rStyle w:val="Hyperlink"/>
            <w:szCs w:val="24"/>
            <w:lang w:val="fi-FI"/>
          </w:rPr>
          <w:t>sangdinh2001@gmail.com</w:t>
        </w:r>
      </w:hyperlink>
      <w:r>
        <w:rPr>
          <w:szCs w:val="24"/>
          <w:lang w:val="fi-FI"/>
        </w:rPr>
        <w:t xml:space="preserve"> | +358466171836</w:t>
      </w:r>
    </w:p>
    <w:p w14:paraId="6810BADF" w14:textId="14237A21" w:rsidR="00B6001D" w:rsidRDefault="00E517EA" w:rsidP="00B6001D">
      <w:pPr>
        <w:pStyle w:val="Date"/>
      </w:pPr>
      <w:r>
        <w:rPr>
          <w:lang w:val="fi-FI"/>
        </w:rPr>
        <w:t>28</w:t>
      </w:r>
      <w:proofErr w:type="spellStart"/>
      <w:r w:rsidR="00B6001D" w:rsidRPr="00B6001D">
        <w:rPr>
          <w:vertAlign w:val="superscript"/>
        </w:rPr>
        <w:t>th</w:t>
      </w:r>
      <w:proofErr w:type="spellEnd"/>
      <w:r w:rsidR="00B6001D">
        <w:t xml:space="preserve"> M</w:t>
      </w:r>
      <w:r>
        <w:t>ay</w:t>
      </w:r>
      <w:r w:rsidR="00B6001D">
        <w:t xml:space="preserve"> 2025</w:t>
      </w:r>
    </w:p>
    <w:p w14:paraId="2AC6D41B" w14:textId="77777777" w:rsidR="00B6001D" w:rsidRDefault="00B6001D" w:rsidP="00B6001D">
      <w:pPr>
        <w:pStyle w:val="Address"/>
      </w:pPr>
      <w:r>
        <w:t>Hiring Manager</w:t>
      </w:r>
    </w:p>
    <w:p w14:paraId="7A722A51" w14:textId="3F90C641" w:rsidR="00B6001D" w:rsidRDefault="00B6001D" w:rsidP="00B6001D">
      <w:pPr>
        <w:pStyle w:val="Address"/>
        <w:rPr>
          <w:lang w:val="fi-FI"/>
        </w:rPr>
      </w:pPr>
      <w:proofErr w:type="spellStart"/>
      <w:r w:rsidRPr="00CF6E12">
        <w:rPr>
          <w:lang w:val="fi-FI"/>
        </w:rPr>
        <w:t>T</w:t>
      </w:r>
      <w:r w:rsidR="00CF6E12" w:rsidRPr="00CF6E12">
        <w:rPr>
          <w:lang w:val="fi-FI"/>
        </w:rPr>
        <w:t>ekve</w:t>
      </w:r>
      <w:proofErr w:type="spellEnd"/>
      <w:r w:rsidR="00CF6E12" w:rsidRPr="00CF6E12">
        <w:rPr>
          <w:lang w:val="fi-FI"/>
        </w:rPr>
        <w:t xml:space="preserve"> Oy</w:t>
      </w:r>
    </w:p>
    <w:p w14:paraId="30128F0B" w14:textId="539090D2" w:rsidR="00CF6E12" w:rsidRPr="00CF6E12" w:rsidRDefault="00CF6E12" w:rsidP="00B6001D">
      <w:pPr>
        <w:pStyle w:val="Address"/>
        <w:rPr>
          <w:lang w:val="fi-FI"/>
        </w:rPr>
      </w:pPr>
      <w:r w:rsidRPr="00CF6E12">
        <w:rPr>
          <w:lang w:val="fi-FI"/>
        </w:rPr>
        <w:t>Urho Kekkosen katu 8B 20, 00100 Helsinki</w:t>
      </w:r>
    </w:p>
    <w:p w14:paraId="343E8C76" w14:textId="5E9F5C17" w:rsidR="00B6001D" w:rsidRPr="00CF6E12" w:rsidRDefault="00B6001D" w:rsidP="00B6001D">
      <w:pPr>
        <w:pStyle w:val="Address"/>
        <w:rPr>
          <w:lang w:val="fi-FI"/>
        </w:rPr>
      </w:pPr>
    </w:p>
    <w:p w14:paraId="229CB44D" w14:textId="122EFF61" w:rsidR="00B6001D" w:rsidRPr="00B6001D" w:rsidRDefault="00B6001D" w:rsidP="00B6001D">
      <w:pPr>
        <w:pStyle w:val="Address"/>
        <w:rPr>
          <w:b/>
          <w:bCs/>
          <w:color w:val="000000" w:themeColor="text1"/>
        </w:rPr>
      </w:pPr>
      <w:r w:rsidRPr="00B6001D">
        <w:rPr>
          <w:b/>
          <w:bCs/>
          <w:color w:val="000000" w:themeColor="text1"/>
        </w:rPr>
        <w:t xml:space="preserve">Subject: Application for </w:t>
      </w:r>
      <w:r w:rsidR="00CF6E12">
        <w:rPr>
          <w:b/>
          <w:bCs/>
          <w:color w:val="000000" w:themeColor="text1"/>
        </w:rPr>
        <w:t>Frontend Developer</w:t>
      </w:r>
      <w:r w:rsidR="002E6E54">
        <w:rPr>
          <w:b/>
          <w:bCs/>
          <w:color w:val="000000" w:themeColor="text1"/>
        </w:rPr>
        <w:t xml:space="preserve"> Part-time/Full-time</w:t>
      </w:r>
    </w:p>
    <w:p w14:paraId="713DB05E" w14:textId="008CCBF3" w:rsidR="00B6001D" w:rsidRPr="00B6001D" w:rsidRDefault="00B6001D" w:rsidP="00B6001D">
      <w:pPr>
        <w:pStyle w:val="Salutation"/>
      </w:pPr>
      <w:r>
        <w:t xml:space="preserve">Dear Hiring Manager, </w:t>
      </w:r>
    </w:p>
    <w:p w14:paraId="3E637322" w14:textId="79D0E6FC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I’m excited to apply for the </w:t>
      </w:r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Frontend developer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position in </w:t>
      </w:r>
      <w:proofErr w:type="spellStart"/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Tekve</w:t>
      </w:r>
      <w:proofErr w:type="spellEnd"/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Oy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. As a </w:t>
      </w:r>
      <w:proofErr w:type="gramStart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Master’s</w:t>
      </w:r>
      <w:proofErr w:type="gramEnd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student in Web, Cloud, and Software at Tampere University, I have a strong interest in </w:t>
      </w:r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web development,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software engineering, cloud computing, DevOps, and AI-driven software development, and I’m eager to contribute to </w:t>
      </w:r>
      <w:r w:rsidR="003C55D7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development team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while expanding my skills in real-world projects.</w:t>
      </w:r>
    </w:p>
    <w:p w14:paraId="7101D64A" w14:textId="385EE8F8" w:rsidR="00B6001D" w:rsidRDefault="003C55D7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In the past few months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I am working on </w:t>
      </w:r>
      <w:proofErr w:type="spellStart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EduChat</w:t>
      </w:r>
      <w:proofErr w:type="spellEnd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a </w:t>
      </w:r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chat service entity 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integrated into </w:t>
      </w:r>
      <w:proofErr w:type="spellStart"/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EduML</w:t>
      </w:r>
      <w:proofErr w:type="spellEnd"/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learning environment. This project has allowed me to gain hands-on experience with React, TypeScript,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MUI library,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Python, and Django, as well as state management (</w:t>
      </w:r>
      <w:proofErr w:type="spellStart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Zustand</w:t>
      </w:r>
      <w:proofErr w:type="spellEnd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), API integrations, and security best practices. I have been responsible for developing frontend components, implementing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chat’s configuration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</w:t>
      </w:r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overseeing the integration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process,</w:t>
      </w:r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and 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managing user interactions.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Addition</w:t>
      </w:r>
      <w:r w:rsidR="00F10F6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ally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</w:t>
      </w:r>
      <w:r w:rsidR="00F10F6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 put my knowledge related to web development into practice as well as learned different security implementation in the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Secure TODO app p</w:t>
      </w:r>
      <w:r w:rsidR="00F10F6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roject. </w:t>
      </w:r>
    </w:p>
    <w:p w14:paraId="5F40C6EE" w14:textId="3D25FC56" w:rsid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proofErr w:type="spellStart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Be</w:t>
      </w:r>
      <w:proofErr w:type="spellEnd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yond project experience, I have strengthened my software engineering expertise through various courses, including Software Testing, Cloud Technologies, Secure Programming, and Software Design. These courses have given me a strong foundation in CI/CD pipelines, </w:t>
      </w:r>
      <w:r w:rsidR="003850C2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running server locally with Docker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, and system security, further reinforcing my DevOps and cloud computing skill</w:t>
      </w:r>
      <w:r w:rsidR="003850C2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s, which greatly enhances the web development work.</w:t>
      </w:r>
    </w:p>
    <w:p w14:paraId="666F96F5" w14:textId="1B047A2E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One of the aspects of this position that excites me most is the opportunity to work on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web/software development and backend services. </w:t>
      </w:r>
      <w:r w:rsidR="00D8006E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 am particularly interested in 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developing UI in React and Typescript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handling APIs integration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and using Docker for local development, </w:t>
      </w:r>
      <w:r w:rsidR="00D8006E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all of which align with my current academic and professional focus.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Furthermore, I’m willing and ready to acquire myself with new skills and knowledge </w:t>
      </w:r>
      <w:r w:rsidR="001467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that are required for the position and future development such as GRC, ESG applications.</w:t>
      </w:r>
    </w:p>
    <w:p w14:paraId="11D7DB69" w14:textId="3606ABE6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Beyond technical skills, I thrive in collaborative environments, where I can learn from experts, contribute to innovative projects, and tackle complex software engineering challenges. I am a fast learner, highly motivated, and eager to apply my knowledge to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valuable work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in your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team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.</w:t>
      </w:r>
    </w:p>
    <w:p w14:paraId="718746A5" w14:textId="3859BB72" w:rsidR="00B6001D" w:rsidRPr="00B6001D" w:rsidRDefault="00B6001D" w:rsidP="00B6001D">
      <w:pPr>
        <w:pStyle w:val="Salutation"/>
        <w:spacing w:beforeLines="180" w:before="432" w:afterLines="180" w:after="432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I’ve attached my CV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for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your review. I would love the opportunity to discuss how I can contribute to your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development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team. Thank you for your time and consideration!</w:t>
      </w:r>
    </w:p>
    <w:p w14:paraId="39C5CA6C" w14:textId="4D5B045B" w:rsidR="0008115C" w:rsidRDefault="00B6001D" w:rsidP="00B6001D">
      <w:pPr>
        <w:pStyle w:val="Closing"/>
        <w:spacing w:beforeLines="180" w:before="432" w:afterLines="180" w:after="432"/>
      </w:pPr>
      <w:r w:rsidRPr="00B6001D">
        <w:rPr>
          <w:rFonts w:eastAsiaTheme="minorHAnsi"/>
          <w:bCs w:val="0"/>
          <w:szCs w:val="20"/>
        </w:rPr>
        <w:t xml:space="preserve">Best regards, </w:t>
      </w:r>
      <w:sdt>
        <w:sdtPr>
          <w:id w:val="-325672042"/>
          <w:placeholder>
            <w:docPart w:val="F3ED0F2B772C96499B80FE0DC563733C"/>
          </w:placeholder>
          <w:temporary/>
          <w:showingPlcHdr/>
          <w15:appearance w15:val="hidden"/>
        </w:sdtPr>
        <w:sdtEndPr/>
        <w:sdtContent>
          <w:r w:rsidR="003C3A18">
            <w:rPr>
              <w:lang w:val="en-GB" w:bidi="en-GB"/>
            </w:rPr>
            <w:t>Sincerely,</w:t>
          </w:r>
        </w:sdtContent>
      </w:sdt>
    </w:p>
    <w:p w14:paraId="73F37483" w14:textId="4A0CE3B4" w:rsidR="0008115C" w:rsidRDefault="00B6001D" w:rsidP="003F224A">
      <w:pPr>
        <w:pStyle w:val="Signature"/>
        <w:spacing w:before="600"/>
      </w:pPr>
      <w:r>
        <w:lastRenderedPageBreak/>
        <w:t>Sang Nguyen</w:t>
      </w:r>
    </w:p>
    <w:sectPr w:rsidR="0008115C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4DB4F" w14:textId="77777777" w:rsidR="00C61A7B" w:rsidRDefault="00C61A7B">
      <w:pPr>
        <w:spacing w:after="0" w:line="240" w:lineRule="auto"/>
      </w:pPr>
      <w:r>
        <w:separator/>
      </w:r>
    </w:p>
  </w:endnote>
  <w:endnote w:type="continuationSeparator" w:id="0">
    <w:p w14:paraId="0AA540DF" w14:textId="77777777" w:rsidR="00C61A7B" w:rsidRDefault="00C6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636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E5D849" w14:textId="77777777" w:rsidR="0008115C" w:rsidRDefault="003C3A18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CC83B" w14:textId="77777777" w:rsidR="00C61A7B" w:rsidRDefault="00C61A7B">
      <w:pPr>
        <w:spacing w:after="0" w:line="240" w:lineRule="auto"/>
      </w:pPr>
      <w:r>
        <w:separator/>
      </w:r>
    </w:p>
  </w:footnote>
  <w:footnote w:type="continuationSeparator" w:id="0">
    <w:p w14:paraId="7E976C0F" w14:textId="77777777" w:rsidR="00C61A7B" w:rsidRDefault="00C61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C88DC" w14:textId="77777777" w:rsidR="0008115C" w:rsidRDefault="003C3A18">
    <w:r>
      <w:rPr>
        <w:noProof/>
        <w:lang w:eastAsia="zh-CN" w:bidi="he-I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D46FD9" wp14:editId="5CD3D11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8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34246DFF" id="Frame 1" o:spid="_x0000_s1026" style="position:absolute;margin-left:0;margin-top:0;width:394.8pt;height:567.4pt;z-index:25166643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" path="m,l5013960,r,7205980l,7205980,,xm130564,130564r,6944852l4883396,7075416r,-6944852l130564,130564xe" fillcolor="#e3ab48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0B44" w14:textId="77777777" w:rsidR="0008115C" w:rsidRDefault="003C3A18"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5084EF8" wp14:editId="6ACA591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10" name="Group 10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8" name="Frame 8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Freeform 7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C958EB" w14:textId="77777777" w:rsidR="0008115C" w:rsidRDefault="0008115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45084EF8" id="Group 10" o:spid="_x0000_s1026" alt="Title: Page frame with tab" style="position:absolute;margin-left:0;margin-top:0;width:394.7pt;height:567.5pt;z-index:-251652096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">
              <v:shape id="Frame 8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" path="m,l7315200,r,9601200l,9601200,,xm190488,190488r,9220224l7124712,9410712r,-9220224l190488,190488xe" fillcolor="#e3ab48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7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6FC958EB" w14:textId="77777777" w:rsidR="0008115C" w:rsidRDefault="0008115C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A8C68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5A50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6018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0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50DB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E0ED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564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1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9497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F29BA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E3AB48" w:themeColor="accent1"/>
      </w:rPr>
    </w:lvl>
  </w:abstractNum>
  <w:abstractNum w:abstractNumId="10" w15:restartNumberingAfterBreak="0">
    <w:nsid w:val="454416C3"/>
    <w:multiLevelType w:val="hybridMultilevel"/>
    <w:tmpl w:val="1884BEFA"/>
    <w:lvl w:ilvl="0" w:tplc="F1084306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8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689822">
    <w:abstractNumId w:val="9"/>
  </w:num>
  <w:num w:numId="2" w16cid:durableId="1010913536">
    <w:abstractNumId w:val="10"/>
  </w:num>
  <w:num w:numId="3" w16cid:durableId="647903150">
    <w:abstractNumId w:val="10"/>
  </w:num>
  <w:num w:numId="4" w16cid:durableId="1061902887">
    <w:abstractNumId w:val="7"/>
  </w:num>
  <w:num w:numId="5" w16cid:durableId="168718930">
    <w:abstractNumId w:val="6"/>
  </w:num>
  <w:num w:numId="6" w16cid:durableId="1023243187">
    <w:abstractNumId w:val="5"/>
  </w:num>
  <w:num w:numId="7" w16cid:durableId="875001959">
    <w:abstractNumId w:val="4"/>
  </w:num>
  <w:num w:numId="8" w16cid:durableId="536433185">
    <w:abstractNumId w:val="8"/>
  </w:num>
  <w:num w:numId="9" w16cid:durableId="2082873156">
    <w:abstractNumId w:val="3"/>
  </w:num>
  <w:num w:numId="10" w16cid:durableId="1986011456">
    <w:abstractNumId w:val="2"/>
  </w:num>
  <w:num w:numId="11" w16cid:durableId="1770854921">
    <w:abstractNumId w:val="1"/>
  </w:num>
  <w:num w:numId="12" w16cid:durableId="4734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1D"/>
    <w:rsid w:val="0008115C"/>
    <w:rsid w:val="0014676E"/>
    <w:rsid w:val="002E6E54"/>
    <w:rsid w:val="003850C2"/>
    <w:rsid w:val="003C3A18"/>
    <w:rsid w:val="003C55D7"/>
    <w:rsid w:val="003F224A"/>
    <w:rsid w:val="00436839"/>
    <w:rsid w:val="00615CD3"/>
    <w:rsid w:val="00B6001D"/>
    <w:rsid w:val="00C61A7B"/>
    <w:rsid w:val="00CF6E12"/>
    <w:rsid w:val="00D8006E"/>
    <w:rsid w:val="00E517EA"/>
    <w:rsid w:val="00F1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5C9563"/>
  <w15:chartTrackingRefBased/>
  <w15:docId w15:val="{B3060E16-9B9C-294F-AD92-092A5C25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0" w:unhideWhenUsed="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customStyle="1" w:styleId="Address">
    <w:name w:val="Address"/>
    <w:basedOn w:val="Normal"/>
    <w:uiPriority w:val="3"/>
    <w:qFormat/>
    <w:pPr>
      <w:spacing w:after="280" w:line="264" w:lineRule="auto"/>
      <w:contextualSpacing/>
    </w:pPr>
    <w:rPr>
      <w:rFonts w:eastAsiaTheme="minorEastAsia"/>
      <w:szCs w:val="18"/>
    </w:rPr>
  </w:style>
  <w:style w:type="paragraph" w:styleId="Closing">
    <w:name w:val="Closing"/>
    <w:basedOn w:val="Normal"/>
    <w:next w:val="Signature"/>
    <w:link w:val="ClosingChar"/>
    <w:uiPriority w:val="5"/>
    <w:qFormat/>
    <w:pPr>
      <w:spacing w:before="720" w:after="0" w:line="240" w:lineRule="auto"/>
    </w:pPr>
    <w:rPr>
      <w:rFonts w:eastAsiaTheme="minorEastAsia"/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  <w:bCs/>
      <w:szCs w:val="18"/>
    </w:rPr>
  </w:style>
  <w:style w:type="paragraph" w:styleId="Signature">
    <w:name w:val="Signature"/>
    <w:basedOn w:val="Normal"/>
    <w:next w:val="Normal"/>
    <w:link w:val="SignatureChar"/>
    <w:uiPriority w:val="6"/>
    <w:qFormat/>
    <w:pPr>
      <w:spacing w:before="108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Date">
    <w:name w:val="Date"/>
    <w:basedOn w:val="Normal"/>
    <w:next w:val="Address"/>
    <w:link w:val="DateChar"/>
    <w:uiPriority w:val="2"/>
    <w:qFormat/>
    <w:pPr>
      <w:spacing w:before="72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DateChar">
    <w:name w:val="Date Char"/>
    <w:basedOn w:val="DefaultParagraphFont"/>
    <w:link w:val="Date"/>
    <w:uiPriority w:val="2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4"/>
    <w:qFormat/>
    <w:pPr>
      <w:spacing w:before="800" w:line="240" w:lineRule="auto"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customStyle="1" w:styleId="Name">
    <w:name w:val="Name"/>
    <w:basedOn w:val="Normal"/>
    <w:uiPriority w:val="1"/>
    <w:qFormat/>
    <w:pPr>
      <w:spacing w:after="120" w:line="192" w:lineRule="auto"/>
    </w:pPr>
    <w:rPr>
      <w:rFonts w:asciiTheme="majorHAnsi" w:hAnsiTheme="majorHAnsi"/>
      <w:b/>
      <w:caps/>
      <w:color w:val="0E0B05" w:themeColor="text2"/>
      <w:sz w:val="70"/>
    </w:rPr>
  </w:style>
  <w:style w:type="paragraph" w:customStyle="1" w:styleId="ContactInformation">
    <w:name w:val="Contact Information"/>
    <w:basedOn w:val="Normal"/>
    <w:uiPriority w:val="2"/>
    <w:qFormat/>
    <w:pPr>
      <w:contextualSpacing/>
    </w:pPr>
    <w:rPr>
      <w:rFonts w:asciiTheme="majorHAnsi" w:hAnsiTheme="majorHAnsi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8" w:themeColor="accen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itle">
    <w:name w:val="Title"/>
    <w:basedOn w:val="Normal"/>
    <w:link w:val="TitleChar"/>
    <w:uiPriority w:val="9"/>
    <w:semiHidden/>
    <w:unhideWhenUsed/>
    <w:qFormat/>
    <w:pPr>
      <w:spacing w:line="192" w:lineRule="auto"/>
    </w:pPr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color w:val="7F7F7F" w:themeColor="text1" w:themeTint="80"/>
      <w:sz w:val="26"/>
      <w:szCs w:val="2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9"/>
    <w:semiHidden/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0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eastAsiaTheme="minorEastAsia"/>
      <w:spacing w:val="15"/>
      <w:sz w:val="2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0"/>
    <w:semiHidden/>
    <w:rPr>
      <w:rFonts w:eastAsiaTheme="minorEastAsia"/>
      <w:color w:val="7F7F7F" w:themeColor="text1" w:themeTint="80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Bullet">
    <w:name w:val="List Bullet"/>
    <w:basedOn w:val="Normal"/>
    <w:uiPriority w:val="9"/>
    <w:semiHidden/>
    <w:unhideWhenUsed/>
    <w:qFormat/>
    <w:pPr>
      <w:numPr>
        <w:numId w:val="1"/>
      </w:numPr>
      <w:spacing w:after="120"/>
      <w:ind w:left="216" w:hanging="216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8"/>
      </w:numPr>
      <w:spacing w:after="120"/>
      <w:ind w:left="216" w:hanging="216"/>
      <w:contextualSpacing/>
    </w:pPr>
  </w:style>
  <w:style w:type="character" w:styleId="Hyperlink">
    <w:name w:val="Hyperlink"/>
    <w:basedOn w:val="DefaultParagraphFont"/>
    <w:uiPriority w:val="99"/>
    <w:unhideWhenUsed/>
    <w:rsid w:val="00B6001D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ngdinh2001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ricknick/Library/Containers/com.microsoft.Word/Data/Library/Application%20Support/Microsoft/Office/16.0/DTS/en-GB%7b13E5D022-A0CB-9C4E-9817-098034282EAF%7d/%7b288840F1-B94D-2A46-9568-4774BF647762%7dtf10002072_ma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ED0F2B772C96499B80FE0DC5637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4F4FA-4F1A-BD49-A068-0B8C6E7B1FA1}"/>
      </w:docPartPr>
      <w:docPartBody>
        <w:p w:rsidR="00B17EA9" w:rsidRDefault="008A5EA8">
          <w:pPr>
            <w:pStyle w:val="F3ED0F2B772C96499B80FE0DC563733C"/>
          </w:pPr>
          <w:r>
            <w:rPr>
              <w:lang w:val="en-GB" w:bidi="en-GB"/>
            </w:rP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A8"/>
    <w:rsid w:val="008A5EA8"/>
    <w:rsid w:val="00B17EA9"/>
    <w:rsid w:val="00F9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FI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ED0F2B772C96499B80FE0DC563733C">
    <w:name w:val="F3ED0F2B772C96499B80FE0DC56373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sume linear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8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{288840F1-B94D-2A46-9568-4774BF647762}tf10002072_mac.dotx</Template>
  <TotalTime>34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Sang Nguyen</cp:lastModifiedBy>
  <cp:revision>5</cp:revision>
  <cp:lastPrinted>2025-03-06T21:49:00Z</cp:lastPrinted>
  <dcterms:created xsi:type="dcterms:W3CDTF">2025-03-06T21:49:00Z</dcterms:created>
  <dcterms:modified xsi:type="dcterms:W3CDTF">2025-05-28T18:07:00Z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TF10002006</vt:lpwstr>
  </property>
</Properties>
</file>