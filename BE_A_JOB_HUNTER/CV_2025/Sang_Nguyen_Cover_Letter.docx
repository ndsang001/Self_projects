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4C512" w14:textId="2747BCF8" w:rsidR="0008115C" w:rsidRPr="003F224A" w:rsidRDefault="00B6001D">
      <w:pPr>
        <w:pStyle w:val="Name"/>
        <w:rPr>
          <w:lang w:val="fi-FI"/>
        </w:rPr>
      </w:pPr>
      <w:r w:rsidRPr="003F224A">
        <w:rPr>
          <w:lang w:val="fi-FI"/>
        </w:rPr>
        <w:t>Sang nguyen</w:t>
      </w:r>
    </w:p>
    <w:p w14:paraId="58793AD3" w14:textId="64FDDDA7" w:rsidR="0008115C" w:rsidRPr="00B6001D" w:rsidRDefault="00B6001D">
      <w:pPr>
        <w:pStyle w:val="ContactInformation"/>
        <w:rPr>
          <w:szCs w:val="24"/>
          <w:lang w:val="fi-FI"/>
        </w:rPr>
      </w:pPr>
      <w:proofErr w:type="spellStart"/>
      <w:r w:rsidRPr="00B6001D">
        <w:rPr>
          <w:szCs w:val="24"/>
          <w:lang w:val="fi-FI"/>
        </w:rPr>
        <w:t>Katariinantori</w:t>
      </w:r>
      <w:proofErr w:type="spellEnd"/>
      <w:r w:rsidRPr="00B6001D">
        <w:rPr>
          <w:szCs w:val="24"/>
          <w:lang w:val="fi-FI"/>
        </w:rPr>
        <w:t xml:space="preserve"> 2, 67100 Kokkola | </w:t>
      </w:r>
      <w:hyperlink r:id="rId7" w:history="1">
        <w:r w:rsidRPr="0079531A">
          <w:rPr>
            <w:rStyle w:val="Hyperlink"/>
            <w:szCs w:val="24"/>
            <w:lang w:val="fi-FI"/>
          </w:rPr>
          <w:t>sangdinh2001@gmail.com</w:t>
        </w:r>
      </w:hyperlink>
      <w:r>
        <w:rPr>
          <w:szCs w:val="24"/>
          <w:lang w:val="fi-FI"/>
        </w:rPr>
        <w:t xml:space="preserve"> | +358466171836</w:t>
      </w:r>
    </w:p>
    <w:p w14:paraId="6810BADF" w14:textId="3682305F" w:rsidR="00B6001D" w:rsidRDefault="00B6001D" w:rsidP="00B6001D">
      <w:pPr>
        <w:pStyle w:val="Date"/>
      </w:pPr>
      <w:r>
        <w:t>6</w:t>
      </w:r>
      <w:r w:rsidRPr="00B6001D">
        <w:rPr>
          <w:vertAlign w:val="superscript"/>
        </w:rPr>
        <w:t>th</w:t>
      </w:r>
      <w:r>
        <w:t xml:space="preserve"> March 2025</w:t>
      </w:r>
    </w:p>
    <w:p w14:paraId="2AC6D41B" w14:textId="77777777" w:rsidR="00B6001D" w:rsidRDefault="00B6001D" w:rsidP="00B6001D">
      <w:pPr>
        <w:pStyle w:val="Address"/>
      </w:pPr>
      <w:r>
        <w:t>Hiring Manager</w:t>
      </w:r>
    </w:p>
    <w:p w14:paraId="28C3CBE7" w14:textId="77777777" w:rsidR="00B6001D" w:rsidRDefault="00B6001D" w:rsidP="00B6001D">
      <w:pPr>
        <w:pStyle w:val="Address"/>
      </w:pPr>
      <w:r>
        <w:t>Software Engineering Research Group</w:t>
      </w:r>
    </w:p>
    <w:p w14:paraId="7A722A51" w14:textId="77777777" w:rsidR="00B6001D" w:rsidRDefault="00B6001D" w:rsidP="00B6001D">
      <w:pPr>
        <w:pStyle w:val="Address"/>
      </w:pPr>
      <w:r>
        <w:t>Tampere University</w:t>
      </w:r>
    </w:p>
    <w:p w14:paraId="4B3C0DE6" w14:textId="3B868F91" w:rsidR="00B6001D" w:rsidRDefault="00B6001D" w:rsidP="00B6001D">
      <w:pPr>
        <w:pStyle w:val="Address"/>
      </w:pPr>
      <w:proofErr w:type="spellStart"/>
      <w:r>
        <w:t>Kalevantie</w:t>
      </w:r>
      <w:proofErr w:type="spellEnd"/>
      <w:r>
        <w:t xml:space="preserve"> 4, 33100 Tampere, Finland</w:t>
      </w:r>
    </w:p>
    <w:p w14:paraId="343E8C76" w14:textId="5E9F5C17" w:rsidR="00B6001D" w:rsidRDefault="00B6001D" w:rsidP="00B6001D">
      <w:pPr>
        <w:pStyle w:val="Address"/>
      </w:pPr>
    </w:p>
    <w:p w14:paraId="229CB44D" w14:textId="70D99A1B" w:rsidR="00B6001D" w:rsidRPr="00B6001D" w:rsidRDefault="00B6001D" w:rsidP="00B6001D">
      <w:pPr>
        <w:pStyle w:val="Address"/>
        <w:rPr>
          <w:b/>
          <w:bCs/>
          <w:color w:val="000000" w:themeColor="text1"/>
        </w:rPr>
      </w:pPr>
      <w:r w:rsidRPr="00B6001D">
        <w:rPr>
          <w:b/>
          <w:bCs/>
          <w:color w:val="000000" w:themeColor="text1"/>
        </w:rPr>
        <w:t>Subject: Application for Research Assistant Position in Software Engineering</w:t>
      </w:r>
    </w:p>
    <w:p w14:paraId="713DB05E" w14:textId="008CCBF3" w:rsidR="00B6001D" w:rsidRPr="00B6001D" w:rsidRDefault="00B6001D" w:rsidP="00B6001D">
      <w:pPr>
        <w:pStyle w:val="Salutation"/>
      </w:pPr>
      <w:r>
        <w:t xml:space="preserve">Dear Hiring Manager, </w:t>
      </w:r>
    </w:p>
    <w:p w14:paraId="3E637322" w14:textId="37C307FA" w:rsidR="00B6001D" w:rsidRPr="00B6001D" w:rsidRDefault="00B6001D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I’m excited to apply for the Research Assistant position in the Software Engineering research group at Tampere University. As a </w:t>
      </w:r>
      <w:proofErr w:type="gramStart"/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Master’s</w:t>
      </w:r>
      <w:proofErr w:type="gramEnd"/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student in Web, Cloud, and Software at Tampere University, I have a strong interest in software engineering, cloud computing, DevOps, and AI-driven software development, and I’m eager to contribute to your research while expanding my skills in real-world projects.</w:t>
      </w:r>
    </w:p>
    <w:p w14:paraId="7101D64A" w14:textId="77777777" w:rsidR="00B6001D" w:rsidRDefault="00B6001D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Currently, I am working on </w:t>
      </w:r>
      <w:proofErr w:type="spellStart"/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EduChat</w:t>
      </w:r>
      <w:proofErr w:type="spellEnd"/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, a </w:t>
      </w: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chat service entity 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integrated into </w:t>
      </w:r>
      <w:proofErr w:type="spellStart"/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EduML</w:t>
      </w:r>
      <w:proofErr w:type="spellEnd"/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learning environment. This project has allowed me to gain hands-on experience with React, TypeScript, Python, and Django, as well as state management (</w:t>
      </w:r>
      <w:proofErr w:type="spellStart"/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Zustand</w:t>
      </w:r>
      <w:proofErr w:type="spellEnd"/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), API integrations, and security best practices. I have been responsible for developing frontend components, implementing AI chatbot settings, </w:t>
      </w: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overseeing the integration process and 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managing user interactions. </w:t>
      </w:r>
    </w:p>
    <w:p w14:paraId="5F40C6EE" w14:textId="6C898539" w:rsidR="00B6001D" w:rsidRDefault="00B6001D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Beyond project experience, I have strengthened my software engineering expertise through various courses, including Software Testing, Cloud Technologies, Secure Programming, and Software Design. These courses have given me a strong foundation in CI/CD pipelines, OpenStack virtual machines, and system security, further reinforcing my DevOps and cloud computing skills—both highly relevant to this role.</w:t>
      </w:r>
    </w:p>
    <w:p w14:paraId="666F96F5" w14:textId="3B3E4744" w:rsidR="00B6001D" w:rsidRPr="00B6001D" w:rsidRDefault="00B6001D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One of the aspects of this position that excites me most is the opportunity to work on cloud-edge computing, IoT, and AI-enhanced software engineering. I am particularly interested in model-based software development, data-sharing infrastructures, and automation in system integrations, all of which align with my current academic and professional focus.</w:t>
      </w:r>
    </w:p>
    <w:p w14:paraId="11D7DB69" w14:textId="0010D79A" w:rsidR="00B6001D" w:rsidRPr="00B6001D" w:rsidRDefault="00B6001D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Beyond technical skills, I thrive in collaborative research environments, where I can learn from experts, contribute to innovative projects, and tackle complex software engineering challenges. I am a fast learner, highly motivated, and eager to apply my knowledge to meaningful research in your group.</w:t>
      </w:r>
    </w:p>
    <w:p w14:paraId="718746A5" w14:textId="3FD5D3F3" w:rsidR="00B6001D" w:rsidRPr="00B6001D" w:rsidRDefault="00B6001D" w:rsidP="00B6001D">
      <w:pPr>
        <w:pStyle w:val="Salutation"/>
        <w:spacing w:beforeLines="180" w:before="432" w:afterLines="180" w:after="432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I’ve attached my CV and transcript of studies for your review. I would love the opportunity to discuss how I can contribute to your research team. Thank you for your time and consideration!</w:t>
      </w:r>
    </w:p>
    <w:p w14:paraId="39C5CA6C" w14:textId="4D5B045B" w:rsidR="0008115C" w:rsidRDefault="00B6001D" w:rsidP="00B6001D">
      <w:pPr>
        <w:pStyle w:val="Closing"/>
        <w:spacing w:beforeLines="180" w:before="432" w:afterLines="180" w:after="432"/>
      </w:pPr>
      <w:r w:rsidRPr="00B6001D">
        <w:rPr>
          <w:rFonts w:eastAsiaTheme="minorHAnsi"/>
          <w:bCs w:val="0"/>
          <w:szCs w:val="20"/>
        </w:rPr>
        <w:t>Best regards,</w:t>
      </w:r>
      <w:r w:rsidRPr="00B6001D">
        <w:rPr>
          <w:rFonts w:eastAsiaTheme="minorHAnsi"/>
          <w:bCs w:val="0"/>
          <w:szCs w:val="20"/>
        </w:rPr>
        <w:t xml:space="preserve"> </w:t>
      </w:r>
      <w:sdt>
        <w:sdtPr>
          <w:id w:val="-325672042"/>
          <w:placeholder>
            <w:docPart w:val="F3ED0F2B772C96499B80FE0DC563733C"/>
          </w:placeholder>
          <w:temporary/>
          <w:showingPlcHdr/>
          <w15:appearance w15:val="hidden"/>
        </w:sdtPr>
        <w:sdtEndPr/>
        <w:sdtContent>
          <w:r w:rsidR="003C3A18">
            <w:rPr>
              <w:lang w:val="en-GB" w:bidi="en-GB"/>
            </w:rPr>
            <w:t>Sincerely,</w:t>
          </w:r>
        </w:sdtContent>
      </w:sdt>
    </w:p>
    <w:p w14:paraId="73F37483" w14:textId="4A0CE3B4" w:rsidR="0008115C" w:rsidRDefault="00B6001D" w:rsidP="003F224A">
      <w:pPr>
        <w:pStyle w:val="Signature"/>
        <w:spacing w:before="600"/>
      </w:pPr>
      <w:r>
        <w:t>Sang Nguyen</w:t>
      </w:r>
    </w:p>
    <w:sectPr w:rsidR="0008115C">
      <w:headerReference w:type="default" r:id="rId8"/>
      <w:footerReference w:type="default" r:id="rId9"/>
      <w:headerReference w:type="first" r:id="rId10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9D4DE" w14:textId="77777777" w:rsidR="00436839" w:rsidRDefault="00436839">
      <w:pPr>
        <w:spacing w:after="0" w:line="240" w:lineRule="auto"/>
      </w:pPr>
      <w:r>
        <w:separator/>
      </w:r>
    </w:p>
  </w:endnote>
  <w:endnote w:type="continuationSeparator" w:id="0">
    <w:p w14:paraId="1D56C504" w14:textId="77777777" w:rsidR="00436839" w:rsidRDefault="00436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636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E5D849" w14:textId="77777777" w:rsidR="0008115C" w:rsidRDefault="003C3A18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6B1EF" w14:textId="77777777" w:rsidR="00436839" w:rsidRDefault="00436839">
      <w:pPr>
        <w:spacing w:after="0" w:line="240" w:lineRule="auto"/>
      </w:pPr>
      <w:r>
        <w:separator/>
      </w:r>
    </w:p>
  </w:footnote>
  <w:footnote w:type="continuationSeparator" w:id="0">
    <w:p w14:paraId="3719B793" w14:textId="77777777" w:rsidR="00436839" w:rsidRDefault="00436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C88DC" w14:textId="77777777" w:rsidR="0008115C" w:rsidRDefault="003C3A18">
    <w:r>
      <w:rPr>
        <w:noProof/>
        <w:lang w:eastAsia="zh-CN" w:bidi="he-I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D46FD9" wp14:editId="5CD3D11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8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34246DFF" id="Frame 1" o:spid="_x0000_s1026" style="position:absolute;margin-left:0;margin-top:0;width:394.8pt;height:567.4pt;z-index:25166643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" path="m,l5013960,r,7205980l,7205980,,xm130564,130564r,6944852l4883396,7075416r,-6944852l130564,130564xe" fillcolor="#e3ab48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40B44" w14:textId="77777777" w:rsidR="0008115C" w:rsidRDefault="003C3A18"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45084EF8" wp14:editId="6ACA591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10" name="Group 10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8" name="Frame 8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Freeform 7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FC958EB" w14:textId="77777777" w:rsidR="0008115C" w:rsidRDefault="0008115C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45084EF8" id="Group 10" o:spid="_x0000_s1026" alt="Title: Page frame with tab" style="position:absolute;margin-left:0;margin-top:0;width:394.7pt;height:567.5pt;z-index:-251652096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">
              <v:shape id="Frame 8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" path="m,l7315200,r,9601200l,9601200,,xm190488,190488r,9220224l7124712,9410712r,-9220224l190488,190488xe" fillcolor="#e3ab48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7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6FC958EB" w14:textId="77777777" w:rsidR="0008115C" w:rsidRDefault="0008115C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A8C68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5A505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C6018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E0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A50DB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E0ED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5644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1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9497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F29BA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E3AB48" w:themeColor="accent1"/>
      </w:rPr>
    </w:lvl>
  </w:abstractNum>
  <w:abstractNum w:abstractNumId="10" w15:restartNumberingAfterBreak="0">
    <w:nsid w:val="454416C3"/>
    <w:multiLevelType w:val="hybridMultilevel"/>
    <w:tmpl w:val="1884BEFA"/>
    <w:lvl w:ilvl="0" w:tplc="F1084306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8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689822">
    <w:abstractNumId w:val="9"/>
  </w:num>
  <w:num w:numId="2" w16cid:durableId="1010913536">
    <w:abstractNumId w:val="10"/>
  </w:num>
  <w:num w:numId="3" w16cid:durableId="647903150">
    <w:abstractNumId w:val="10"/>
  </w:num>
  <w:num w:numId="4" w16cid:durableId="1061902887">
    <w:abstractNumId w:val="7"/>
  </w:num>
  <w:num w:numId="5" w16cid:durableId="168718930">
    <w:abstractNumId w:val="6"/>
  </w:num>
  <w:num w:numId="6" w16cid:durableId="1023243187">
    <w:abstractNumId w:val="5"/>
  </w:num>
  <w:num w:numId="7" w16cid:durableId="875001959">
    <w:abstractNumId w:val="4"/>
  </w:num>
  <w:num w:numId="8" w16cid:durableId="536433185">
    <w:abstractNumId w:val="8"/>
  </w:num>
  <w:num w:numId="9" w16cid:durableId="2082873156">
    <w:abstractNumId w:val="3"/>
  </w:num>
  <w:num w:numId="10" w16cid:durableId="1986011456">
    <w:abstractNumId w:val="2"/>
  </w:num>
  <w:num w:numId="11" w16cid:durableId="1770854921">
    <w:abstractNumId w:val="1"/>
  </w:num>
  <w:num w:numId="12" w16cid:durableId="4734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1D"/>
    <w:rsid w:val="0008115C"/>
    <w:rsid w:val="003C3A18"/>
    <w:rsid w:val="003F224A"/>
    <w:rsid w:val="00436839"/>
    <w:rsid w:val="00B6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5C9563"/>
  <w15:chartTrackingRefBased/>
  <w15:docId w15:val="{B3060E16-9B9C-294F-AD92-092A5C25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0" w:unhideWhenUsed="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customStyle="1" w:styleId="Address">
    <w:name w:val="Address"/>
    <w:basedOn w:val="Normal"/>
    <w:uiPriority w:val="3"/>
    <w:qFormat/>
    <w:pPr>
      <w:spacing w:after="280" w:line="264" w:lineRule="auto"/>
      <w:contextualSpacing/>
    </w:pPr>
    <w:rPr>
      <w:rFonts w:eastAsiaTheme="minorEastAsia"/>
      <w:szCs w:val="18"/>
    </w:rPr>
  </w:style>
  <w:style w:type="paragraph" w:styleId="Closing">
    <w:name w:val="Closing"/>
    <w:basedOn w:val="Normal"/>
    <w:next w:val="Signature"/>
    <w:link w:val="ClosingChar"/>
    <w:uiPriority w:val="5"/>
    <w:qFormat/>
    <w:pPr>
      <w:spacing w:before="720" w:after="0" w:line="240" w:lineRule="auto"/>
    </w:pPr>
    <w:rPr>
      <w:rFonts w:eastAsiaTheme="minorEastAsia"/>
      <w:bCs/>
      <w:szCs w:val="18"/>
    </w:rPr>
  </w:style>
  <w:style w:type="character" w:customStyle="1" w:styleId="ClosingChar">
    <w:name w:val="Closing Char"/>
    <w:basedOn w:val="DefaultParagraphFont"/>
    <w:link w:val="Closing"/>
    <w:uiPriority w:val="5"/>
    <w:rPr>
      <w:rFonts w:eastAsiaTheme="minorEastAsia"/>
      <w:bCs/>
      <w:szCs w:val="18"/>
    </w:rPr>
  </w:style>
  <w:style w:type="paragraph" w:styleId="Signature">
    <w:name w:val="Signature"/>
    <w:basedOn w:val="Normal"/>
    <w:next w:val="Normal"/>
    <w:link w:val="SignatureChar"/>
    <w:uiPriority w:val="6"/>
    <w:qFormat/>
    <w:pPr>
      <w:spacing w:before="1080" w:after="280" w:line="240" w:lineRule="auto"/>
      <w:contextualSpacing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SignatureChar">
    <w:name w:val="Signature Char"/>
    <w:basedOn w:val="DefaultParagraphFont"/>
    <w:link w:val="Signature"/>
    <w:uiPriority w:val="6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styleId="Date">
    <w:name w:val="Date"/>
    <w:basedOn w:val="Normal"/>
    <w:next w:val="Address"/>
    <w:link w:val="DateChar"/>
    <w:uiPriority w:val="2"/>
    <w:qFormat/>
    <w:pPr>
      <w:spacing w:before="720" w:after="280" w:line="240" w:lineRule="auto"/>
      <w:contextualSpacing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DateChar">
    <w:name w:val="Date Char"/>
    <w:basedOn w:val="DefaultParagraphFont"/>
    <w:link w:val="Date"/>
    <w:uiPriority w:val="2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4"/>
    <w:qFormat/>
    <w:pPr>
      <w:spacing w:before="800" w:line="240" w:lineRule="auto"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SalutationChar">
    <w:name w:val="Salutation Char"/>
    <w:basedOn w:val="DefaultParagraphFont"/>
    <w:link w:val="Salutation"/>
    <w:uiPriority w:val="4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customStyle="1" w:styleId="Name">
    <w:name w:val="Name"/>
    <w:basedOn w:val="Normal"/>
    <w:uiPriority w:val="1"/>
    <w:qFormat/>
    <w:pPr>
      <w:spacing w:after="120" w:line="192" w:lineRule="auto"/>
    </w:pPr>
    <w:rPr>
      <w:rFonts w:asciiTheme="majorHAnsi" w:hAnsiTheme="majorHAnsi"/>
      <w:b/>
      <w:caps/>
      <w:color w:val="0E0B05" w:themeColor="text2"/>
      <w:sz w:val="70"/>
    </w:rPr>
  </w:style>
  <w:style w:type="paragraph" w:customStyle="1" w:styleId="ContactInformation">
    <w:name w:val="Contact Information"/>
    <w:basedOn w:val="Normal"/>
    <w:uiPriority w:val="2"/>
    <w:qFormat/>
    <w:pPr>
      <w:contextualSpacing/>
    </w:pPr>
    <w:rPr>
      <w:rFonts w:asciiTheme="majorHAnsi" w:hAnsiTheme="majorHAnsi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8" w:themeColor="accen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itle">
    <w:name w:val="Title"/>
    <w:basedOn w:val="Normal"/>
    <w:link w:val="TitleChar"/>
    <w:uiPriority w:val="9"/>
    <w:semiHidden/>
    <w:unhideWhenUsed/>
    <w:qFormat/>
    <w:pPr>
      <w:spacing w:line="192" w:lineRule="auto"/>
    </w:pPr>
    <w:rPr>
      <w:rFonts w:asciiTheme="majorHAnsi" w:eastAsiaTheme="majorEastAsia" w:hAnsiTheme="majorHAnsi" w:cstheme="majorBidi"/>
      <w:b/>
      <w:caps/>
      <w:color w:val="262626" w:themeColor="text1" w:themeTint="D9"/>
      <w:kern w:val="28"/>
      <w:sz w:val="70"/>
      <w:szCs w:val="5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color w:val="7F7F7F" w:themeColor="text1" w:themeTint="80"/>
      <w:sz w:val="26"/>
      <w:szCs w:val="2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9"/>
    <w:semiHidden/>
    <w:rPr>
      <w:rFonts w:asciiTheme="majorHAnsi" w:eastAsiaTheme="majorEastAsia" w:hAnsiTheme="majorHAnsi" w:cstheme="majorBidi"/>
      <w:b/>
      <w:caps/>
      <w:color w:val="262626" w:themeColor="text1" w:themeTint="D9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0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eastAsiaTheme="minorEastAsia"/>
      <w:spacing w:val="15"/>
      <w:sz w:val="2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uiPriority w:val="10"/>
    <w:semiHidden/>
    <w:rPr>
      <w:rFonts w:eastAsiaTheme="minorEastAsia"/>
      <w:color w:val="7F7F7F" w:themeColor="text1" w:themeTint="80"/>
      <w:spacing w:val="15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Bullet">
    <w:name w:val="List Bullet"/>
    <w:basedOn w:val="Normal"/>
    <w:uiPriority w:val="9"/>
    <w:semiHidden/>
    <w:unhideWhenUsed/>
    <w:qFormat/>
    <w:pPr>
      <w:numPr>
        <w:numId w:val="1"/>
      </w:numPr>
      <w:spacing w:after="120"/>
      <w:ind w:left="216" w:hanging="216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8"/>
      </w:numPr>
      <w:spacing w:after="120"/>
      <w:ind w:left="216" w:hanging="216"/>
      <w:contextualSpacing/>
    </w:pPr>
  </w:style>
  <w:style w:type="character" w:styleId="Hyperlink">
    <w:name w:val="Hyperlink"/>
    <w:basedOn w:val="DefaultParagraphFont"/>
    <w:uiPriority w:val="99"/>
    <w:unhideWhenUsed/>
    <w:rsid w:val="00B6001D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ngdinh2001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ricknick/Library/Containers/com.microsoft.Word/Data/Library/Application%20Support/Microsoft/Office/16.0/DTS/en-GB%7b13E5D022-A0CB-9C4E-9817-098034282EAF%7d/%7b288840F1-B94D-2A46-9568-4774BF647762%7dtf10002072_ma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ED0F2B772C96499B80FE0DC5637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4F4FA-4F1A-BD49-A068-0B8C6E7B1FA1}"/>
      </w:docPartPr>
      <w:docPartBody>
        <w:p w:rsidR="00000000" w:rsidRDefault="008A5EA8">
          <w:pPr>
            <w:pStyle w:val="F3ED0F2B772C96499B80FE0DC563733C"/>
          </w:pPr>
          <w:r>
            <w:rPr>
              <w:lang w:val="en-GB" w:bidi="en-GB"/>
            </w:rP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A8"/>
    <w:rsid w:val="008A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FI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4592C881B40954590DA3247B22185F4">
    <w:name w:val="D4592C881B40954590DA3247B22185F4"/>
  </w:style>
  <w:style w:type="paragraph" w:customStyle="1" w:styleId="5411EFFC80BEDC4988703F2814EA22B8">
    <w:name w:val="5411EFFC80BEDC4988703F2814EA22B8"/>
  </w:style>
  <w:style w:type="paragraph" w:customStyle="1" w:styleId="41C32978295297498999B314C7F57933">
    <w:name w:val="41C32978295297498999B314C7F57933"/>
  </w:style>
  <w:style w:type="paragraph" w:customStyle="1" w:styleId="DD485E022DE5A6409D5331E5F80F393A">
    <w:name w:val="DD485E022DE5A6409D5331E5F80F393A"/>
  </w:style>
  <w:style w:type="paragraph" w:customStyle="1" w:styleId="9E52831D194BCA4797E72F728CDA12E0">
    <w:name w:val="9E52831D194BCA4797E72F728CDA12E0"/>
  </w:style>
  <w:style w:type="paragraph" w:customStyle="1" w:styleId="B91331189C3AA4459BBFCCC4A39A4E44">
    <w:name w:val="B91331189C3AA4459BBFCCC4A39A4E44"/>
  </w:style>
  <w:style w:type="paragraph" w:customStyle="1" w:styleId="F3ED0F2B772C96499B80FE0DC563733C">
    <w:name w:val="F3ED0F2B772C96499B80FE0DC563733C"/>
  </w:style>
  <w:style w:type="paragraph" w:customStyle="1" w:styleId="3663C3B5970AB845921E6D14E452162B">
    <w:name w:val="3663C3B5970AB845921E6D14E45216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Resume linear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8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Bold Cover Letter.dotx</Template>
  <TotalTime>1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Sang Nguyen</cp:lastModifiedBy>
  <cp:revision>3</cp:revision>
  <cp:lastPrinted>2025-03-06T21:49:00Z</cp:lastPrinted>
  <dcterms:created xsi:type="dcterms:W3CDTF">2025-03-06T21:49:00Z</dcterms:created>
  <dcterms:modified xsi:type="dcterms:W3CDTF">2025-03-06T21:50:00Z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TF10002006</vt:lpwstr>
  </property>
</Properties>
</file>